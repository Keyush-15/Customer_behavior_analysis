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88F2E">
      <w:pPr>
        <w:pStyle w:val="6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6DAC9DAC">
      <w:pPr>
        <w:pStyle w:val="2"/>
        <w:numPr>
          <w:ilvl w:val="0"/>
          <w:numId w:val="1"/>
        </w:numPr>
        <w:tabs>
          <w:tab w:val="left" w:pos="309"/>
        </w:tabs>
        <w:spacing w:before="569" w:after="0" w:line="240" w:lineRule="auto"/>
        <w:ind w:left="309" w:right="0" w:hanging="309"/>
        <w:jc w:val="left"/>
      </w:pPr>
      <w:bookmarkStart w:id="0" w:name="1. Project Overview 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3F6556B9">
      <w:pPr>
        <w:pStyle w:val="5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525E2B26">
      <w:pPr>
        <w:pStyle w:val="2"/>
        <w:numPr>
          <w:ilvl w:val="0"/>
          <w:numId w:val="1"/>
        </w:numPr>
        <w:tabs>
          <w:tab w:val="left" w:pos="309"/>
        </w:tabs>
        <w:spacing w:before="240" w:after="0" w:line="240" w:lineRule="auto"/>
        <w:ind w:left="309" w:right="0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7D4620DC">
      <w:pPr>
        <w:pStyle w:val="5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0BE70558">
      <w:pPr>
        <w:pStyle w:val="8"/>
        <w:numPr>
          <w:ilvl w:val="1"/>
          <w:numId w:val="1"/>
        </w:numPr>
        <w:tabs>
          <w:tab w:val="left" w:pos="133"/>
        </w:tabs>
        <w:spacing w:before="38" w:after="0" w:line="240" w:lineRule="auto"/>
        <w:ind w:left="133" w:right="0" w:hanging="133"/>
        <w:jc w:val="left"/>
        <w:rPr>
          <w:sz w:val="22"/>
        </w:rPr>
      </w:pPr>
      <w:r>
        <w:rPr>
          <w:sz w:val="22"/>
        </w:rPr>
        <w:t>Columns: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18</w:t>
      </w:r>
    </w:p>
    <w:p w14:paraId="5E5AFDE5">
      <w:pPr>
        <w:pStyle w:val="8"/>
        <w:numPr>
          <w:ilvl w:val="1"/>
          <w:numId w:val="1"/>
        </w:numPr>
        <w:tabs>
          <w:tab w:val="left" w:pos="133"/>
        </w:tabs>
        <w:spacing w:before="38" w:after="0" w:line="240" w:lineRule="auto"/>
        <w:ind w:left="133" w:right="0" w:hanging="133"/>
        <w:jc w:val="left"/>
        <w:rPr>
          <w:sz w:val="22"/>
        </w:rPr>
      </w:pPr>
      <w:r>
        <w:rPr>
          <w:sz w:val="22"/>
        </w:rPr>
        <w:t>Key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Features:</w:t>
      </w:r>
    </w:p>
    <w:p w14:paraId="0752C5A6">
      <w:pPr>
        <w:pStyle w:val="8"/>
        <w:numPr>
          <w:ilvl w:val="2"/>
          <w:numId w:val="1"/>
        </w:numPr>
        <w:tabs>
          <w:tab w:val="left" w:pos="255"/>
        </w:tabs>
        <w:spacing w:before="38" w:after="0" w:line="240" w:lineRule="auto"/>
        <w:ind w:left="255" w:right="0" w:hanging="133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13"/>
          <w:sz w:val="22"/>
        </w:rPr>
        <w:t xml:space="preserve"> </w:t>
      </w:r>
      <w:r>
        <w:rPr>
          <w:sz w:val="22"/>
        </w:rPr>
        <w:t>demographics</w:t>
      </w:r>
      <w:r>
        <w:rPr>
          <w:spacing w:val="-11"/>
          <w:sz w:val="22"/>
        </w:rPr>
        <w:t xml:space="preserve"> </w:t>
      </w:r>
      <w:r>
        <w:rPr>
          <w:sz w:val="22"/>
        </w:rPr>
        <w:t>(Age,</w:t>
      </w:r>
      <w:r>
        <w:rPr>
          <w:spacing w:val="-11"/>
          <w:sz w:val="22"/>
        </w:rPr>
        <w:t xml:space="preserve"> </w:t>
      </w:r>
      <w:r>
        <w:rPr>
          <w:sz w:val="22"/>
        </w:rPr>
        <w:t>Gender,</w:t>
      </w:r>
      <w:r>
        <w:rPr>
          <w:spacing w:val="-11"/>
          <w:sz w:val="22"/>
        </w:rPr>
        <w:t xml:space="preserve"> </w:t>
      </w:r>
      <w:r>
        <w:rPr>
          <w:sz w:val="22"/>
        </w:rPr>
        <w:t>Location,</w:t>
      </w:r>
      <w:r>
        <w:rPr>
          <w:spacing w:val="-11"/>
          <w:sz w:val="22"/>
        </w:rPr>
        <w:t xml:space="preserve"> </w:t>
      </w:r>
      <w:r>
        <w:rPr>
          <w:sz w:val="22"/>
        </w:rPr>
        <w:t>Subscription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Status)</w:t>
      </w:r>
    </w:p>
    <w:p w14:paraId="4661E18E">
      <w:pPr>
        <w:pStyle w:val="8"/>
        <w:numPr>
          <w:ilvl w:val="2"/>
          <w:numId w:val="1"/>
        </w:numPr>
        <w:tabs>
          <w:tab w:val="left" w:pos="255"/>
        </w:tabs>
        <w:spacing w:before="38" w:after="0" w:line="240" w:lineRule="auto"/>
        <w:ind w:left="255" w:right="0" w:hanging="133"/>
        <w:jc w:val="left"/>
        <w:rPr>
          <w:sz w:val="22"/>
        </w:rPr>
      </w:pPr>
      <w:r>
        <w:rPr>
          <w:sz w:val="22"/>
        </w:rPr>
        <w:t>Purchase</w:t>
      </w:r>
      <w:r>
        <w:rPr>
          <w:spacing w:val="-12"/>
          <w:sz w:val="22"/>
        </w:rPr>
        <w:t xml:space="preserve"> </w:t>
      </w:r>
      <w:r>
        <w:rPr>
          <w:sz w:val="22"/>
        </w:rPr>
        <w:t>details</w:t>
      </w:r>
      <w:r>
        <w:rPr>
          <w:spacing w:val="-9"/>
          <w:sz w:val="22"/>
        </w:rPr>
        <w:t xml:space="preserve"> </w:t>
      </w:r>
      <w:r>
        <w:rPr>
          <w:sz w:val="22"/>
        </w:rPr>
        <w:t>(Item</w:t>
      </w:r>
      <w:r>
        <w:rPr>
          <w:spacing w:val="-9"/>
          <w:sz w:val="22"/>
        </w:rPr>
        <w:t xml:space="preserve"> </w:t>
      </w:r>
      <w:r>
        <w:rPr>
          <w:sz w:val="22"/>
        </w:rPr>
        <w:t>Purchased,</w:t>
      </w:r>
      <w:r>
        <w:rPr>
          <w:spacing w:val="-9"/>
          <w:sz w:val="22"/>
        </w:rPr>
        <w:t xml:space="preserve"> </w:t>
      </w:r>
      <w:r>
        <w:rPr>
          <w:sz w:val="22"/>
        </w:rPr>
        <w:t>Category,</w:t>
      </w:r>
      <w:r>
        <w:rPr>
          <w:spacing w:val="-9"/>
          <w:sz w:val="22"/>
        </w:rPr>
        <w:t xml:space="preserve"> </w:t>
      </w:r>
      <w:r>
        <w:rPr>
          <w:sz w:val="22"/>
        </w:rPr>
        <w:t>Purchase</w:t>
      </w:r>
      <w:r>
        <w:rPr>
          <w:spacing w:val="-9"/>
          <w:sz w:val="22"/>
        </w:rPr>
        <w:t xml:space="preserve"> </w:t>
      </w:r>
      <w:r>
        <w:rPr>
          <w:sz w:val="22"/>
        </w:rPr>
        <w:t>Amount,</w:t>
      </w:r>
      <w:r>
        <w:rPr>
          <w:spacing w:val="-9"/>
          <w:sz w:val="22"/>
        </w:rPr>
        <w:t xml:space="preserve"> </w:t>
      </w:r>
      <w:r>
        <w:rPr>
          <w:sz w:val="22"/>
        </w:rPr>
        <w:t>Season,</w:t>
      </w:r>
      <w:r>
        <w:rPr>
          <w:spacing w:val="-9"/>
          <w:sz w:val="22"/>
        </w:rPr>
        <w:t xml:space="preserve"> </w:t>
      </w:r>
      <w:r>
        <w:rPr>
          <w:sz w:val="22"/>
        </w:rPr>
        <w:t>Size,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Color)</w:t>
      </w:r>
    </w:p>
    <w:p w14:paraId="01122519">
      <w:pPr>
        <w:pStyle w:val="8"/>
        <w:numPr>
          <w:ilvl w:val="2"/>
          <w:numId w:val="1"/>
        </w:numPr>
        <w:tabs>
          <w:tab w:val="left" w:pos="255"/>
        </w:tabs>
        <w:spacing w:before="38" w:after="0" w:line="276" w:lineRule="auto"/>
        <w:ind w:left="0" w:right="1150" w:firstLine="122"/>
        <w:jc w:val="left"/>
        <w:rPr>
          <w:sz w:val="22"/>
        </w:rPr>
      </w:pPr>
      <w:r>
        <w:rPr>
          <w:sz w:val="22"/>
        </w:rPr>
        <w:t>Shopping</w:t>
      </w:r>
      <w:r>
        <w:rPr>
          <w:spacing w:val="-5"/>
          <w:sz w:val="22"/>
        </w:rPr>
        <w:t xml:space="preserve"> </w:t>
      </w:r>
      <w:r>
        <w:rPr>
          <w:sz w:val="22"/>
        </w:rPr>
        <w:t>behavior</w:t>
      </w:r>
      <w:r>
        <w:rPr>
          <w:spacing w:val="-5"/>
          <w:sz w:val="22"/>
        </w:rPr>
        <w:t xml:space="preserve"> </w:t>
      </w:r>
      <w:r>
        <w:rPr>
          <w:sz w:val="22"/>
        </w:rPr>
        <w:t>(Discount</w:t>
      </w:r>
      <w:r>
        <w:rPr>
          <w:spacing w:val="-5"/>
          <w:sz w:val="22"/>
        </w:rPr>
        <w:t xml:space="preserve"> </w:t>
      </w:r>
      <w:r>
        <w:rPr>
          <w:sz w:val="22"/>
        </w:rPr>
        <w:t>Applied,</w:t>
      </w:r>
      <w:r>
        <w:rPr>
          <w:spacing w:val="-5"/>
          <w:sz w:val="22"/>
        </w:rPr>
        <w:t xml:space="preserve"> </w:t>
      </w:r>
      <w:r>
        <w:rPr>
          <w:sz w:val="22"/>
        </w:rPr>
        <w:t>Promo</w:t>
      </w:r>
      <w:r>
        <w:rPr>
          <w:spacing w:val="-5"/>
          <w:sz w:val="22"/>
        </w:rPr>
        <w:t xml:space="preserve"> </w:t>
      </w:r>
      <w:r>
        <w:rPr>
          <w:sz w:val="22"/>
        </w:rPr>
        <w:t>Code</w:t>
      </w:r>
      <w:r>
        <w:rPr>
          <w:spacing w:val="-5"/>
          <w:sz w:val="22"/>
        </w:rPr>
        <w:t xml:space="preserve"> </w:t>
      </w:r>
      <w:r>
        <w:rPr>
          <w:sz w:val="22"/>
        </w:rPr>
        <w:t>Used,</w:t>
      </w:r>
      <w:r>
        <w:rPr>
          <w:spacing w:val="-5"/>
          <w:sz w:val="22"/>
        </w:rPr>
        <w:t xml:space="preserve"> </w:t>
      </w:r>
      <w:r>
        <w:rPr>
          <w:sz w:val="22"/>
        </w:rPr>
        <w:t>Previous</w:t>
      </w:r>
      <w:r>
        <w:rPr>
          <w:spacing w:val="-5"/>
          <w:sz w:val="22"/>
        </w:rPr>
        <w:t xml:space="preserve"> </w:t>
      </w:r>
      <w:r>
        <w:rPr>
          <w:sz w:val="22"/>
        </w:rPr>
        <w:t>Purchases,</w:t>
      </w:r>
      <w:r>
        <w:rPr>
          <w:spacing w:val="-5"/>
          <w:sz w:val="22"/>
        </w:rPr>
        <w:t xml:space="preserve"> </w:t>
      </w:r>
      <w:r>
        <w:rPr>
          <w:sz w:val="22"/>
        </w:rPr>
        <w:t>Frequency</w:t>
      </w:r>
      <w:r>
        <w:rPr>
          <w:spacing w:val="-5"/>
          <w:sz w:val="22"/>
        </w:rPr>
        <w:t xml:space="preserve"> </w:t>
      </w:r>
      <w:r>
        <w:rPr>
          <w:sz w:val="22"/>
        </w:rPr>
        <w:t>of Purchases, Review Rating, Shipping Type)</w:t>
      </w:r>
    </w:p>
    <w:p w14:paraId="4E5B95EC">
      <w:pPr>
        <w:pStyle w:val="8"/>
        <w:numPr>
          <w:ilvl w:val="1"/>
          <w:numId w:val="1"/>
        </w:numPr>
        <w:tabs>
          <w:tab w:val="left" w:pos="133"/>
        </w:tabs>
        <w:spacing w:before="0" w:after="0" w:line="240" w:lineRule="auto"/>
        <w:ind w:left="133" w:right="0" w:hanging="133"/>
        <w:jc w:val="left"/>
        <w:rPr>
          <w:sz w:val="22"/>
        </w:rPr>
      </w:pPr>
      <w:r>
        <w:rPr>
          <w:sz w:val="22"/>
        </w:rPr>
        <w:t>Missing</w:t>
      </w:r>
      <w:r>
        <w:rPr>
          <w:spacing w:val="-7"/>
          <w:sz w:val="22"/>
        </w:rPr>
        <w:t xml:space="preserve"> </w:t>
      </w:r>
      <w:r>
        <w:rPr>
          <w:sz w:val="22"/>
        </w:rPr>
        <w:t>Data:</w:t>
      </w:r>
      <w:r>
        <w:rPr>
          <w:spacing w:val="-5"/>
          <w:sz w:val="22"/>
        </w:rPr>
        <w:t xml:space="preserve"> </w:t>
      </w:r>
      <w:r>
        <w:rPr>
          <w:sz w:val="22"/>
        </w:rPr>
        <w:t>37</w:t>
      </w:r>
      <w:r>
        <w:rPr>
          <w:spacing w:val="-5"/>
          <w:sz w:val="22"/>
        </w:rPr>
        <w:t xml:space="preserve"> </w:t>
      </w:r>
      <w:r>
        <w:rPr>
          <w:sz w:val="22"/>
        </w:rPr>
        <w:t>values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Review</w:t>
      </w:r>
      <w:r>
        <w:rPr>
          <w:spacing w:val="-5"/>
          <w:sz w:val="22"/>
        </w:rPr>
        <w:t xml:space="preserve"> </w:t>
      </w:r>
      <w:r>
        <w:rPr>
          <w:sz w:val="22"/>
        </w:rPr>
        <w:t>Rating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column</w:t>
      </w:r>
    </w:p>
    <w:p w14:paraId="566F684D">
      <w:pPr>
        <w:pStyle w:val="5"/>
        <w:spacing w:before="64"/>
      </w:pPr>
    </w:p>
    <w:p w14:paraId="623634D2">
      <w:pPr>
        <w:pStyle w:val="2"/>
        <w:numPr>
          <w:ilvl w:val="0"/>
          <w:numId w:val="1"/>
        </w:numPr>
        <w:tabs>
          <w:tab w:val="left" w:pos="309"/>
        </w:tabs>
        <w:spacing w:before="1" w:after="0" w:line="240" w:lineRule="auto"/>
        <w:ind w:left="309" w:right="0" w:hanging="309"/>
        <w:jc w:val="left"/>
      </w:pPr>
      <w:bookmarkStart w:id="1" w:name="3. Exploratory Data Analysis using 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0A532217">
      <w:pPr>
        <w:pStyle w:val="5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1F2543EF">
      <w:pPr>
        <w:pStyle w:val="5"/>
        <w:spacing w:before="49"/>
      </w:pPr>
    </w:p>
    <w:p w14:paraId="1F80EB14">
      <w:pPr>
        <w:pStyle w:val="8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Loading: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Imported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dataset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rFonts w:ascii="Courier New" w:hAnsi="Courier New"/>
          <w:color w:val="178037"/>
          <w:spacing w:val="-2"/>
          <w:sz w:val="22"/>
        </w:rPr>
        <w:t>pandas</w:t>
      </w:r>
      <w:r>
        <w:rPr>
          <w:spacing w:val="-2"/>
          <w:sz w:val="22"/>
        </w:rPr>
        <w:t>.</w:t>
      </w:r>
    </w:p>
    <w:p w14:paraId="2718263E">
      <w:pPr>
        <w:pStyle w:val="5"/>
        <w:spacing w:before="99"/>
      </w:pPr>
    </w:p>
    <w:p w14:paraId="11206948">
      <w:pPr>
        <w:pStyle w:val="8"/>
        <w:numPr>
          <w:ilvl w:val="0"/>
          <w:numId w:val="2"/>
        </w:numPr>
        <w:tabs>
          <w:tab w:val="left" w:pos="719"/>
        </w:tabs>
        <w:spacing w:before="0" w:after="0" w:line="273" w:lineRule="auto"/>
        <w:ind w:left="719" w:right="192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Initial</w:t>
      </w:r>
      <w:r>
        <w:rPr>
          <w:rFonts w:ascii="Arial" w:hAnsi="Arial"/>
          <w:b/>
          <w:spacing w:val="-12"/>
          <w:sz w:val="22"/>
        </w:rPr>
        <w:t xml:space="preserve"> </w:t>
      </w:r>
      <w:r>
        <w:rPr>
          <w:rFonts w:ascii="Arial" w:hAnsi="Arial"/>
          <w:b/>
          <w:sz w:val="22"/>
        </w:rPr>
        <w:t>Exploration: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Used</w:t>
      </w:r>
      <w:r>
        <w:rPr>
          <w:spacing w:val="-5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df.info()</w:t>
      </w:r>
      <w:r>
        <w:rPr>
          <w:rFonts w:ascii="Courier New" w:hAnsi="Courier New"/>
          <w:color w:val="178037"/>
          <w:spacing w:val="-72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check</w:t>
      </w:r>
      <w:r>
        <w:rPr>
          <w:spacing w:val="-5"/>
          <w:sz w:val="22"/>
        </w:rPr>
        <w:t xml:space="preserve"> </w:t>
      </w:r>
      <w:r>
        <w:rPr>
          <w:sz w:val="22"/>
        </w:rPr>
        <w:t>structure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.describe()</w:t>
      </w:r>
      <w:r>
        <w:rPr>
          <w:rFonts w:ascii="Courier New" w:hAnsi="Courier New"/>
          <w:color w:val="178037"/>
          <w:spacing w:val="-72"/>
          <w:sz w:val="22"/>
        </w:rPr>
        <w:t xml:space="preserve"> </w:t>
      </w:r>
      <w:r>
        <w:rPr>
          <w:sz w:val="22"/>
        </w:rPr>
        <w:t>for summary statistics.</w:t>
      </w:r>
    </w:p>
    <w:p w14:paraId="37D1AA18">
      <w:pPr>
        <w:pStyle w:val="5"/>
        <w:spacing w:before="2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1399540</wp:posOffset>
            </wp:positionH>
            <wp:positionV relativeFrom="paragraph">
              <wp:posOffset>173990</wp:posOffset>
            </wp:positionV>
            <wp:extent cx="5800725" cy="205930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C22AC4">
      <w:pPr>
        <w:pStyle w:val="5"/>
        <w:spacing w:after="0"/>
        <w:rPr>
          <w:sz w:val="20"/>
        </w:rPr>
        <w:sectPr>
          <w:type w:val="continuous"/>
          <w:pgSz w:w="12240" w:h="15840"/>
          <w:pgMar w:top="1620" w:right="360" w:bottom="280" w:left="1440" w:header="720" w:footer="720" w:gutter="0"/>
          <w:cols w:space="720" w:num="1"/>
        </w:sectPr>
      </w:pPr>
    </w:p>
    <w:p w14:paraId="256835AF">
      <w:pPr>
        <w:pStyle w:val="5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2078355" cy="216979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3404">
      <w:pPr>
        <w:pStyle w:val="5"/>
        <w:spacing w:before="48"/>
      </w:pPr>
    </w:p>
    <w:p w14:paraId="4871395E">
      <w:pPr>
        <w:pStyle w:val="8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Missing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Handling: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Checked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null</w:t>
      </w:r>
      <w:r>
        <w:rPr>
          <w:spacing w:val="-5"/>
          <w:sz w:val="22"/>
        </w:rPr>
        <w:t xml:space="preserve"> </w:t>
      </w:r>
      <w:r>
        <w:rPr>
          <w:sz w:val="22"/>
        </w:rPr>
        <w:t>values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imputed</w:t>
      </w:r>
      <w:r>
        <w:rPr>
          <w:spacing w:val="-5"/>
          <w:sz w:val="22"/>
        </w:rPr>
        <w:t xml:space="preserve"> </w:t>
      </w:r>
      <w:r>
        <w:rPr>
          <w:sz w:val="22"/>
        </w:rPr>
        <w:t>missing</w:t>
      </w:r>
      <w:r>
        <w:rPr>
          <w:spacing w:val="-6"/>
          <w:sz w:val="22"/>
        </w:rPr>
        <w:t xml:space="preserve"> </w:t>
      </w:r>
      <w:r>
        <w:rPr>
          <w:sz w:val="22"/>
        </w:rPr>
        <w:t>values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the</w:t>
      </w:r>
    </w:p>
    <w:p w14:paraId="661EEB04">
      <w:pPr>
        <w:pStyle w:val="5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42778F26">
      <w:pPr>
        <w:pStyle w:val="5"/>
        <w:spacing w:before="75"/>
      </w:pPr>
    </w:p>
    <w:p w14:paraId="42A1E7D1">
      <w:pPr>
        <w:pStyle w:val="8"/>
        <w:numPr>
          <w:ilvl w:val="0"/>
          <w:numId w:val="2"/>
        </w:numPr>
        <w:tabs>
          <w:tab w:val="left" w:pos="720"/>
        </w:tabs>
        <w:spacing w:before="0" w:after="0" w:line="276" w:lineRule="auto"/>
        <w:ind w:left="720" w:right="131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Column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Standardization: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Renamed</w:t>
      </w:r>
      <w:r>
        <w:rPr>
          <w:spacing w:val="-5"/>
          <w:sz w:val="22"/>
        </w:rPr>
        <w:t xml:space="preserve"> </w:t>
      </w:r>
      <w:r>
        <w:rPr>
          <w:sz w:val="22"/>
        </w:rPr>
        <w:t>columns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snake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case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better</w:t>
      </w:r>
      <w:r>
        <w:rPr>
          <w:spacing w:val="-5"/>
          <w:sz w:val="22"/>
        </w:rPr>
        <w:t xml:space="preserve"> </w:t>
      </w:r>
      <w:r>
        <w:rPr>
          <w:sz w:val="22"/>
        </w:rPr>
        <w:t>readability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and </w:t>
      </w:r>
      <w:r>
        <w:rPr>
          <w:spacing w:val="-2"/>
          <w:sz w:val="22"/>
        </w:rPr>
        <w:t>documentation.</w:t>
      </w:r>
    </w:p>
    <w:p w14:paraId="62990A5A">
      <w:pPr>
        <w:pStyle w:val="5"/>
        <w:spacing w:before="38"/>
      </w:pPr>
    </w:p>
    <w:p w14:paraId="2E763618">
      <w:pPr>
        <w:pStyle w:val="8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Feature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Engineering:</w:t>
      </w:r>
    </w:p>
    <w:p w14:paraId="3CD80405">
      <w:pPr>
        <w:pStyle w:val="5"/>
        <w:spacing w:before="76"/>
        <w:rPr>
          <w:rFonts w:ascii="Arial"/>
          <w:b/>
        </w:rPr>
      </w:pPr>
    </w:p>
    <w:p w14:paraId="696A59CB">
      <w:pPr>
        <w:pStyle w:val="8"/>
        <w:numPr>
          <w:ilvl w:val="1"/>
          <w:numId w:val="2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age_group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column</w:t>
      </w:r>
      <w:r>
        <w:rPr>
          <w:spacing w:val="-7"/>
          <w:sz w:val="22"/>
        </w:rPr>
        <w:t xml:space="preserve"> </w:t>
      </w:r>
      <w:r>
        <w:rPr>
          <w:sz w:val="22"/>
        </w:rPr>
        <w:t>by</w:t>
      </w:r>
      <w:r>
        <w:rPr>
          <w:spacing w:val="-6"/>
          <w:sz w:val="22"/>
        </w:rPr>
        <w:t xml:space="preserve"> </w:t>
      </w:r>
      <w:r>
        <w:rPr>
          <w:sz w:val="22"/>
        </w:rPr>
        <w:t>binning</w:t>
      </w:r>
      <w:r>
        <w:rPr>
          <w:spacing w:val="-7"/>
          <w:sz w:val="22"/>
        </w:rPr>
        <w:t xml:space="preserve"> </w:t>
      </w:r>
      <w:r>
        <w:rPr>
          <w:sz w:val="22"/>
        </w:rPr>
        <w:t>customer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ages.</w:t>
      </w:r>
    </w:p>
    <w:p w14:paraId="13C5DB89">
      <w:pPr>
        <w:pStyle w:val="5"/>
        <w:spacing w:before="76"/>
      </w:pPr>
    </w:p>
    <w:p w14:paraId="4184BC52">
      <w:pPr>
        <w:pStyle w:val="8"/>
        <w:numPr>
          <w:ilvl w:val="1"/>
          <w:numId w:val="2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2"/>
          <w:sz w:val="22"/>
        </w:rPr>
        <w:t xml:space="preserve"> </w:t>
      </w:r>
      <w:r>
        <w:rPr>
          <w:rFonts w:ascii="Arial" w:hAnsi="Arial"/>
          <w:b/>
          <w:sz w:val="22"/>
        </w:rPr>
        <w:t>purchase_frequency_days</w:t>
      </w:r>
      <w:r>
        <w:rPr>
          <w:rFonts w:ascii="Arial" w:hAnsi="Arial"/>
          <w:b/>
          <w:spacing w:val="-10"/>
          <w:sz w:val="22"/>
        </w:rPr>
        <w:t xml:space="preserve"> </w:t>
      </w:r>
      <w:r>
        <w:rPr>
          <w:sz w:val="22"/>
        </w:rPr>
        <w:t>column</w:t>
      </w:r>
      <w:r>
        <w:rPr>
          <w:spacing w:val="-9"/>
          <w:sz w:val="22"/>
        </w:rPr>
        <w:t xml:space="preserve"> </w:t>
      </w:r>
      <w:r>
        <w:rPr>
          <w:sz w:val="22"/>
        </w:rPr>
        <w:t>from</w:t>
      </w:r>
      <w:r>
        <w:rPr>
          <w:spacing w:val="-10"/>
          <w:sz w:val="22"/>
        </w:rPr>
        <w:t xml:space="preserve"> </w:t>
      </w:r>
      <w:r>
        <w:rPr>
          <w:sz w:val="22"/>
        </w:rPr>
        <w:t>purchase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data.</w:t>
      </w:r>
    </w:p>
    <w:p w14:paraId="69A12021">
      <w:pPr>
        <w:pStyle w:val="5"/>
        <w:spacing w:before="100"/>
      </w:pPr>
    </w:p>
    <w:p w14:paraId="6A152483">
      <w:pPr>
        <w:pStyle w:val="8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ascii="Courier New" w:hAnsi="Courier New"/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18"/>
          <w:sz w:val="22"/>
        </w:rPr>
        <w:t xml:space="preserve"> </w:t>
      </w:r>
      <w:r>
        <w:rPr>
          <w:rFonts w:ascii="Arial" w:hAnsi="Arial"/>
          <w:b/>
          <w:sz w:val="22"/>
        </w:rPr>
        <w:t>Consistency</w:t>
      </w:r>
      <w:r>
        <w:rPr>
          <w:rFonts w:ascii="Arial" w:hAnsi="Arial"/>
          <w:b/>
          <w:spacing w:val="-10"/>
          <w:sz w:val="22"/>
        </w:rPr>
        <w:t xml:space="preserve"> </w:t>
      </w:r>
      <w:r>
        <w:rPr>
          <w:rFonts w:ascii="Arial" w:hAnsi="Arial"/>
          <w:b/>
          <w:sz w:val="22"/>
        </w:rPr>
        <w:t>Check: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sz w:val="22"/>
        </w:rPr>
        <w:t>Verified</w:t>
      </w:r>
      <w:r>
        <w:rPr>
          <w:spacing w:val="-9"/>
          <w:sz w:val="22"/>
        </w:rPr>
        <w:t xml:space="preserve"> </w:t>
      </w:r>
      <w:r>
        <w:rPr>
          <w:sz w:val="22"/>
        </w:rPr>
        <w:t>if</w:t>
      </w:r>
      <w:r>
        <w:rPr>
          <w:spacing w:val="-9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discount_applied</w:t>
      </w:r>
      <w:r>
        <w:rPr>
          <w:rFonts w:ascii="Courier New" w:hAnsi="Courier New"/>
          <w:color w:val="178037"/>
          <w:spacing w:val="-72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rFonts w:ascii="Courier New" w:hAnsi="Courier New"/>
          <w:color w:val="178037"/>
          <w:spacing w:val="-2"/>
          <w:sz w:val="22"/>
        </w:rPr>
        <w:t>promo_code_used</w:t>
      </w:r>
    </w:p>
    <w:p w14:paraId="21BB4EFB">
      <w:pPr>
        <w:pStyle w:val="5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r>
        <w:rPr>
          <w:rFonts w:ascii="Courier New"/>
          <w:color w:val="178037"/>
          <w:spacing w:val="-2"/>
        </w:rPr>
        <w:t>promo_code_used</w:t>
      </w:r>
      <w:r>
        <w:rPr>
          <w:spacing w:val="-2"/>
        </w:rPr>
        <w:t>.</w:t>
      </w:r>
    </w:p>
    <w:p w14:paraId="28A0FD52">
      <w:pPr>
        <w:pStyle w:val="5"/>
        <w:spacing w:before="75"/>
      </w:pPr>
    </w:p>
    <w:p w14:paraId="1666D8AD">
      <w:pPr>
        <w:pStyle w:val="8"/>
        <w:numPr>
          <w:ilvl w:val="0"/>
          <w:numId w:val="2"/>
        </w:numPr>
        <w:tabs>
          <w:tab w:val="left" w:pos="720"/>
        </w:tabs>
        <w:spacing w:before="0" w:after="0" w:line="276" w:lineRule="auto"/>
        <w:ind w:left="720" w:right="116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Database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Integration: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Connected</w:t>
      </w:r>
      <w:r>
        <w:rPr>
          <w:spacing w:val="-5"/>
          <w:sz w:val="22"/>
        </w:rPr>
        <w:t xml:space="preserve"> </w:t>
      </w:r>
      <w:r>
        <w:rPr>
          <w:sz w:val="22"/>
        </w:rPr>
        <w:t>Python</w:t>
      </w:r>
      <w:r>
        <w:rPr>
          <w:spacing w:val="-5"/>
          <w:sz w:val="22"/>
        </w:rPr>
        <w:t xml:space="preserve"> </w:t>
      </w:r>
      <w:r>
        <w:rPr>
          <w:sz w:val="22"/>
        </w:rPr>
        <w:t>script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PostgreSQL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loaded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cleaned DataFrame into the database for SQL analysis.</w:t>
      </w:r>
    </w:p>
    <w:p w14:paraId="54B8D513">
      <w:pPr>
        <w:pStyle w:val="5"/>
      </w:pPr>
    </w:p>
    <w:p w14:paraId="3B71673E">
      <w:pPr>
        <w:pStyle w:val="5"/>
      </w:pPr>
    </w:p>
    <w:p w14:paraId="5CCF716E">
      <w:pPr>
        <w:pStyle w:val="5"/>
        <w:spacing w:before="52"/>
      </w:pPr>
    </w:p>
    <w:p w14:paraId="416EFC94">
      <w:pPr>
        <w:pStyle w:val="2"/>
        <w:numPr>
          <w:ilvl w:val="0"/>
          <w:numId w:val="1"/>
        </w:numPr>
        <w:tabs>
          <w:tab w:val="left" w:pos="381"/>
        </w:tabs>
        <w:spacing w:before="0" w:after="0" w:line="240" w:lineRule="auto"/>
        <w:ind w:left="381" w:right="0" w:hanging="309"/>
        <w:jc w:val="left"/>
      </w:pPr>
      <w:bookmarkStart w:id="2" w:name=" 4. Data Analysis using SQL (Business 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4954AF6D">
      <w:pPr>
        <w:pStyle w:val="5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563AE464">
      <w:pPr>
        <w:pStyle w:val="5"/>
        <w:spacing w:before="25"/>
      </w:pPr>
    </w:p>
    <w:p w14:paraId="13E85D92">
      <w:pPr>
        <w:pStyle w:val="8"/>
        <w:numPr>
          <w:ilvl w:val="0"/>
          <w:numId w:val="3"/>
        </w:numPr>
        <w:tabs>
          <w:tab w:val="left" w:pos="718"/>
          <w:tab w:val="left" w:pos="720"/>
        </w:tabs>
        <w:spacing w:before="0" w:after="0" w:line="276" w:lineRule="auto"/>
        <w:ind w:left="720" w:right="210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Gender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Compared</w:t>
      </w:r>
      <w:r>
        <w:rPr>
          <w:spacing w:val="-4"/>
          <w:sz w:val="22"/>
        </w:rPr>
        <w:t xml:space="preserve"> </w:t>
      </w:r>
      <w:r>
        <w:rPr>
          <w:sz w:val="22"/>
        </w:rPr>
        <w:t>total</w:t>
      </w:r>
      <w:r>
        <w:rPr>
          <w:spacing w:val="-4"/>
          <w:sz w:val="22"/>
        </w:rPr>
        <w:t xml:space="preserve"> </w:t>
      </w:r>
      <w:r>
        <w:rPr>
          <w:sz w:val="22"/>
        </w:rPr>
        <w:t>revenue</w:t>
      </w:r>
      <w:r>
        <w:rPr>
          <w:spacing w:val="-4"/>
          <w:sz w:val="22"/>
        </w:rPr>
        <w:t xml:space="preserve"> </w:t>
      </w:r>
      <w:r>
        <w:rPr>
          <w:sz w:val="22"/>
        </w:rPr>
        <w:t>generated</w:t>
      </w:r>
      <w:r>
        <w:rPr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z w:val="22"/>
        </w:rPr>
        <w:t>male</w:t>
      </w:r>
      <w:r>
        <w:rPr>
          <w:spacing w:val="-4"/>
          <w:sz w:val="22"/>
        </w:rPr>
        <w:t xml:space="preserve"> </w:t>
      </w:r>
      <w:r>
        <w:rPr>
          <w:sz w:val="22"/>
        </w:rPr>
        <w:t>vs.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female </w:t>
      </w:r>
      <w:r>
        <w:rPr>
          <w:spacing w:val="-2"/>
          <w:sz w:val="22"/>
        </w:rPr>
        <w:t>customers.</w:t>
      </w:r>
    </w:p>
    <w:p w14:paraId="72EDDCD7">
      <w:pPr>
        <w:pStyle w:val="8"/>
        <w:spacing w:after="0" w:line="276" w:lineRule="auto"/>
        <w:jc w:val="left"/>
        <w:rPr>
          <w:sz w:val="22"/>
        </w:rPr>
        <w:sectPr>
          <w:pgSz w:w="12240" w:h="15840"/>
          <w:pgMar w:top="1540" w:right="360" w:bottom="280" w:left="1440" w:header="720" w:footer="720" w:gutter="0"/>
          <w:cols w:space="720" w:num="1"/>
        </w:sectPr>
      </w:pPr>
    </w:p>
    <w:p w14:paraId="7B4D6E96">
      <w:pPr>
        <w:pStyle w:val="5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2638425" cy="131445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CA90">
      <w:pPr>
        <w:pStyle w:val="5"/>
      </w:pPr>
    </w:p>
    <w:p w14:paraId="3DD8A8B9">
      <w:pPr>
        <w:pStyle w:val="5"/>
        <w:spacing w:before="119"/>
      </w:pPr>
    </w:p>
    <w:p w14:paraId="0C2C8201">
      <w:pPr>
        <w:pStyle w:val="8"/>
        <w:numPr>
          <w:ilvl w:val="0"/>
          <w:numId w:val="3"/>
        </w:numPr>
        <w:tabs>
          <w:tab w:val="left" w:pos="718"/>
          <w:tab w:val="left" w:pos="720"/>
        </w:tabs>
        <w:spacing w:before="0" w:after="0" w:line="276" w:lineRule="auto"/>
        <w:ind w:left="720" w:right="153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High-Spending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Discount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Users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Identified</w:t>
      </w:r>
      <w:r>
        <w:rPr>
          <w:spacing w:val="-5"/>
          <w:sz w:val="22"/>
        </w:rPr>
        <w:t xml:space="preserve"> </w:t>
      </w:r>
      <w:r>
        <w:rPr>
          <w:sz w:val="22"/>
        </w:rPr>
        <w:t>customers</w:t>
      </w:r>
      <w:r>
        <w:rPr>
          <w:spacing w:val="-5"/>
          <w:sz w:val="22"/>
        </w:rPr>
        <w:t xml:space="preserve"> </w:t>
      </w:r>
      <w:r>
        <w:rPr>
          <w:sz w:val="22"/>
        </w:rPr>
        <w:t>who</w:t>
      </w:r>
      <w:r>
        <w:rPr>
          <w:spacing w:val="-5"/>
          <w:sz w:val="22"/>
        </w:rPr>
        <w:t xml:space="preserve"> </w:t>
      </w:r>
      <w:r>
        <w:rPr>
          <w:sz w:val="22"/>
        </w:rPr>
        <w:t>used</w:t>
      </w:r>
      <w:r>
        <w:rPr>
          <w:spacing w:val="-5"/>
          <w:sz w:val="22"/>
        </w:rPr>
        <w:t xml:space="preserve"> </w:t>
      </w:r>
      <w:r>
        <w:rPr>
          <w:sz w:val="22"/>
        </w:rPr>
        <w:t>discounts</w:t>
      </w:r>
      <w:r>
        <w:rPr>
          <w:spacing w:val="-5"/>
          <w:sz w:val="22"/>
        </w:rPr>
        <w:t xml:space="preserve"> </w:t>
      </w:r>
      <w:r>
        <w:rPr>
          <w:sz w:val="22"/>
        </w:rPr>
        <w:t>but</w:t>
      </w:r>
      <w:r>
        <w:rPr>
          <w:spacing w:val="-5"/>
          <w:sz w:val="22"/>
        </w:rPr>
        <w:t xml:space="preserve"> </w:t>
      </w:r>
      <w:r>
        <w:rPr>
          <w:sz w:val="22"/>
        </w:rPr>
        <w:t>still spent above the average purchase amount.</w:t>
      </w:r>
    </w:p>
    <w:p w14:paraId="4F801F53">
      <w:pPr>
        <w:pStyle w:val="5"/>
        <w:spacing w:before="16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1495425</wp:posOffset>
            </wp:positionH>
            <wp:positionV relativeFrom="paragraph">
              <wp:posOffset>171450</wp:posOffset>
            </wp:positionV>
            <wp:extent cx="2952750" cy="466725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5DC9B">
      <w:pPr>
        <w:pStyle w:val="5"/>
      </w:pPr>
    </w:p>
    <w:p w14:paraId="2A95957E">
      <w:pPr>
        <w:pStyle w:val="5"/>
        <w:spacing w:before="109"/>
      </w:pPr>
    </w:p>
    <w:p w14:paraId="785126F3">
      <w:pPr>
        <w:pStyle w:val="8"/>
        <w:numPr>
          <w:ilvl w:val="0"/>
          <w:numId w:val="3"/>
        </w:numPr>
        <w:tabs>
          <w:tab w:val="left" w:pos="718"/>
        </w:tabs>
        <w:spacing w:before="0" w:after="0" w:line="240" w:lineRule="auto"/>
        <w:ind w:left="718" w:right="0" w:hanging="358"/>
        <w:jc w:val="left"/>
        <w:rPr>
          <w:sz w:val="22"/>
        </w:rPr>
      </w:pP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5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Rating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Found</w:t>
      </w:r>
      <w:r>
        <w:rPr>
          <w:spacing w:val="-6"/>
          <w:sz w:val="22"/>
        </w:rPr>
        <w:t xml:space="preserve"> </w:t>
      </w:r>
      <w:r>
        <w:rPr>
          <w:sz w:val="22"/>
        </w:rPr>
        <w:t>products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highest</w:t>
      </w:r>
      <w:r>
        <w:rPr>
          <w:spacing w:val="-6"/>
          <w:sz w:val="22"/>
        </w:rPr>
        <w:t xml:space="preserve"> </w:t>
      </w:r>
      <w:r>
        <w:rPr>
          <w:sz w:val="22"/>
        </w:rPr>
        <w:t>average</w:t>
      </w:r>
      <w:r>
        <w:rPr>
          <w:spacing w:val="-6"/>
          <w:sz w:val="22"/>
        </w:rPr>
        <w:t xml:space="preserve"> </w:t>
      </w:r>
      <w:r>
        <w:rPr>
          <w:sz w:val="22"/>
        </w:rPr>
        <w:t>review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ratings.</w:t>
      </w:r>
    </w:p>
    <w:p w14:paraId="416914FF">
      <w:pPr>
        <w:pStyle w:val="8"/>
        <w:spacing w:after="0" w:line="240" w:lineRule="auto"/>
        <w:jc w:val="left"/>
        <w:rPr>
          <w:sz w:val="22"/>
        </w:rPr>
        <w:sectPr>
          <w:pgSz w:w="12240" w:h="15840"/>
          <w:pgMar w:top="1460" w:right="360" w:bottom="280" w:left="1440" w:header="720" w:footer="720" w:gutter="0"/>
          <w:cols w:space="720" w:num="1"/>
        </w:sectPr>
      </w:pPr>
    </w:p>
    <w:p w14:paraId="34DBBCE5">
      <w:pPr>
        <w:pStyle w:val="5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4638675" cy="242887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8C3B">
      <w:pPr>
        <w:pStyle w:val="5"/>
        <w:spacing w:before="86"/>
      </w:pPr>
    </w:p>
    <w:p w14:paraId="5357C0AD">
      <w:pPr>
        <w:pStyle w:val="8"/>
        <w:numPr>
          <w:ilvl w:val="0"/>
          <w:numId w:val="3"/>
        </w:numPr>
        <w:tabs>
          <w:tab w:val="left" w:pos="718"/>
          <w:tab w:val="left" w:pos="720"/>
        </w:tabs>
        <w:spacing w:before="0" w:after="0" w:line="276" w:lineRule="auto"/>
        <w:ind w:left="720" w:right="198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Shipping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Type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Comparison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sz w:val="22"/>
        </w:rPr>
        <w:t>–</w:t>
      </w:r>
      <w:r>
        <w:rPr>
          <w:spacing w:val="-8"/>
          <w:sz w:val="22"/>
        </w:rPr>
        <w:t xml:space="preserve"> </w:t>
      </w:r>
      <w:r>
        <w:rPr>
          <w:sz w:val="22"/>
        </w:rPr>
        <w:t>Compared</w:t>
      </w:r>
      <w:r>
        <w:rPr>
          <w:spacing w:val="-8"/>
          <w:sz w:val="22"/>
        </w:rPr>
        <w:t xml:space="preserve"> </w:t>
      </w:r>
      <w:r>
        <w:rPr>
          <w:sz w:val="22"/>
        </w:rPr>
        <w:t>average</w:t>
      </w:r>
      <w:r>
        <w:rPr>
          <w:spacing w:val="-8"/>
          <w:sz w:val="22"/>
        </w:rPr>
        <w:t xml:space="preserve"> </w:t>
      </w:r>
      <w:r>
        <w:rPr>
          <w:sz w:val="22"/>
        </w:rPr>
        <w:t>purchase</w:t>
      </w:r>
      <w:r>
        <w:rPr>
          <w:spacing w:val="-8"/>
          <w:sz w:val="22"/>
        </w:rPr>
        <w:t xml:space="preserve"> </w:t>
      </w:r>
      <w:r>
        <w:rPr>
          <w:sz w:val="22"/>
        </w:rPr>
        <w:t>amounts</w:t>
      </w:r>
      <w:r>
        <w:rPr>
          <w:spacing w:val="-8"/>
          <w:sz w:val="22"/>
        </w:rPr>
        <w:t xml:space="preserve"> </w:t>
      </w:r>
      <w:r>
        <w:rPr>
          <w:sz w:val="22"/>
        </w:rPr>
        <w:t>between Standard and Express shipping.</w:t>
      </w:r>
    </w:p>
    <w:p w14:paraId="2D957DE7">
      <w:pPr>
        <w:pStyle w:val="5"/>
        <w:spacing w:before="16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171450</wp:posOffset>
            </wp:positionV>
            <wp:extent cx="3152775" cy="123825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7B735A">
      <w:pPr>
        <w:pStyle w:val="5"/>
      </w:pPr>
    </w:p>
    <w:p w14:paraId="60675E8D">
      <w:pPr>
        <w:pStyle w:val="5"/>
        <w:spacing w:before="109"/>
      </w:pPr>
    </w:p>
    <w:p w14:paraId="3B63051A">
      <w:pPr>
        <w:pStyle w:val="8"/>
        <w:numPr>
          <w:ilvl w:val="0"/>
          <w:numId w:val="3"/>
        </w:numPr>
        <w:tabs>
          <w:tab w:val="left" w:pos="718"/>
          <w:tab w:val="left" w:pos="720"/>
        </w:tabs>
        <w:spacing w:before="0" w:after="0" w:line="276" w:lineRule="auto"/>
        <w:ind w:left="720" w:right="1701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387985</wp:posOffset>
            </wp:positionV>
            <wp:extent cx="5893435" cy="106743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Subscribers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vs.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Non-Subscribers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Compared</w:t>
      </w:r>
      <w:r>
        <w:rPr>
          <w:spacing w:val="-5"/>
          <w:sz w:val="22"/>
        </w:rPr>
        <w:t xml:space="preserve"> </w:t>
      </w:r>
      <w:r>
        <w:rPr>
          <w:sz w:val="22"/>
        </w:rPr>
        <w:t>average</w:t>
      </w:r>
      <w:r>
        <w:rPr>
          <w:spacing w:val="-5"/>
          <w:sz w:val="22"/>
        </w:rPr>
        <w:t xml:space="preserve"> </w:t>
      </w:r>
      <w:r>
        <w:rPr>
          <w:sz w:val="22"/>
        </w:rPr>
        <w:t>spend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total</w:t>
      </w:r>
      <w:r>
        <w:rPr>
          <w:spacing w:val="-5"/>
          <w:sz w:val="22"/>
        </w:rPr>
        <w:t xml:space="preserve"> </w:t>
      </w:r>
      <w:r>
        <w:rPr>
          <w:sz w:val="22"/>
        </w:rPr>
        <w:t>revenue across subscription status.</w:t>
      </w:r>
    </w:p>
    <w:p w14:paraId="529466E8">
      <w:pPr>
        <w:pStyle w:val="8"/>
        <w:spacing w:after="0" w:line="276" w:lineRule="auto"/>
        <w:jc w:val="left"/>
        <w:rPr>
          <w:sz w:val="22"/>
        </w:rPr>
        <w:sectPr>
          <w:pgSz w:w="12240" w:h="15840"/>
          <w:pgMar w:top="1760" w:right="360" w:bottom="280" w:left="1440" w:header="720" w:footer="720" w:gutter="0"/>
          <w:cols w:space="720" w:num="1"/>
        </w:sectPr>
      </w:pPr>
    </w:p>
    <w:p w14:paraId="19038EC8">
      <w:pPr>
        <w:pStyle w:val="8"/>
        <w:numPr>
          <w:ilvl w:val="0"/>
          <w:numId w:val="3"/>
        </w:numPr>
        <w:tabs>
          <w:tab w:val="left" w:pos="718"/>
          <w:tab w:val="left" w:pos="720"/>
        </w:tabs>
        <w:spacing w:before="80" w:after="0" w:line="276" w:lineRule="auto"/>
        <w:ind w:left="720" w:right="1335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438785</wp:posOffset>
            </wp:positionV>
            <wp:extent cx="3771900" cy="232410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Discount-Dependent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Identified</w:t>
      </w:r>
      <w:r>
        <w:rPr>
          <w:spacing w:val="-5"/>
          <w:sz w:val="22"/>
        </w:rPr>
        <w:t xml:space="preserve"> </w:t>
      </w:r>
      <w:r>
        <w:rPr>
          <w:sz w:val="22"/>
        </w:rPr>
        <w:t>5</w:t>
      </w:r>
      <w:r>
        <w:rPr>
          <w:spacing w:val="-5"/>
          <w:sz w:val="22"/>
        </w:rPr>
        <w:t xml:space="preserve"> </w:t>
      </w:r>
      <w:r>
        <w:rPr>
          <w:sz w:val="22"/>
        </w:rPr>
        <w:t>products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highest</w:t>
      </w:r>
      <w:r>
        <w:rPr>
          <w:spacing w:val="-5"/>
          <w:sz w:val="22"/>
        </w:rPr>
        <w:t xml:space="preserve"> </w:t>
      </w:r>
      <w:r>
        <w:rPr>
          <w:sz w:val="22"/>
        </w:rPr>
        <w:t>percentage</w:t>
      </w:r>
      <w:r>
        <w:rPr>
          <w:spacing w:val="-5"/>
          <w:sz w:val="22"/>
        </w:rPr>
        <w:t xml:space="preserve"> </w:t>
      </w:r>
      <w:r>
        <w:rPr>
          <w:sz w:val="22"/>
        </w:rPr>
        <w:t>of discounted purchases.</w:t>
      </w:r>
    </w:p>
    <w:p w14:paraId="0C54CEFA">
      <w:pPr>
        <w:pStyle w:val="5"/>
      </w:pPr>
    </w:p>
    <w:p w14:paraId="5804B703">
      <w:pPr>
        <w:pStyle w:val="5"/>
      </w:pPr>
    </w:p>
    <w:p w14:paraId="4583BD68">
      <w:pPr>
        <w:pStyle w:val="5"/>
        <w:spacing w:before="96"/>
      </w:pPr>
    </w:p>
    <w:p w14:paraId="4D783B8B">
      <w:pPr>
        <w:pStyle w:val="8"/>
        <w:numPr>
          <w:ilvl w:val="0"/>
          <w:numId w:val="3"/>
        </w:numPr>
        <w:tabs>
          <w:tab w:val="left" w:pos="718"/>
          <w:tab w:val="left" w:pos="720"/>
        </w:tabs>
        <w:spacing w:before="0" w:after="0" w:line="276" w:lineRule="auto"/>
        <w:ind w:left="720" w:right="1849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384175</wp:posOffset>
            </wp:positionV>
            <wp:extent cx="4724400" cy="158115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Customer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Segmentation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Classified</w:t>
      </w:r>
      <w:r>
        <w:rPr>
          <w:spacing w:val="-6"/>
          <w:sz w:val="22"/>
        </w:rPr>
        <w:t xml:space="preserve"> </w:t>
      </w:r>
      <w:r>
        <w:rPr>
          <w:sz w:val="22"/>
        </w:rPr>
        <w:t>customers</w:t>
      </w:r>
      <w:r>
        <w:rPr>
          <w:spacing w:val="-6"/>
          <w:sz w:val="22"/>
        </w:rPr>
        <w:t xml:space="preserve"> </w:t>
      </w:r>
      <w:r>
        <w:rPr>
          <w:sz w:val="22"/>
        </w:rPr>
        <w:t>into</w:t>
      </w:r>
      <w:r>
        <w:rPr>
          <w:spacing w:val="-6"/>
          <w:sz w:val="22"/>
        </w:rPr>
        <w:t xml:space="preserve"> </w:t>
      </w:r>
      <w:r>
        <w:rPr>
          <w:sz w:val="22"/>
        </w:rPr>
        <w:t>New,</w:t>
      </w:r>
      <w:r>
        <w:rPr>
          <w:spacing w:val="-6"/>
          <w:sz w:val="22"/>
        </w:rPr>
        <w:t xml:space="preserve"> </w:t>
      </w:r>
      <w:r>
        <w:rPr>
          <w:sz w:val="22"/>
        </w:rPr>
        <w:t>Returning,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Loyal segments based on purchase history.</w:t>
      </w:r>
    </w:p>
    <w:p w14:paraId="1B60DC4F">
      <w:pPr>
        <w:pStyle w:val="8"/>
        <w:spacing w:after="0" w:line="276" w:lineRule="auto"/>
        <w:jc w:val="left"/>
        <w:rPr>
          <w:sz w:val="22"/>
        </w:rPr>
        <w:sectPr>
          <w:pgSz w:w="12240" w:h="15840"/>
          <w:pgMar w:top="1360" w:right="360" w:bottom="280" w:left="1440" w:header="720" w:footer="720" w:gutter="0"/>
          <w:cols w:space="720" w:num="1"/>
        </w:sectPr>
      </w:pPr>
    </w:p>
    <w:p w14:paraId="52352B9D">
      <w:pPr>
        <w:pStyle w:val="8"/>
        <w:numPr>
          <w:ilvl w:val="0"/>
          <w:numId w:val="3"/>
        </w:numPr>
        <w:tabs>
          <w:tab w:val="left" w:pos="718"/>
          <w:tab w:val="left" w:pos="720"/>
        </w:tabs>
        <w:spacing w:before="80" w:after="0" w:line="276" w:lineRule="auto"/>
        <w:ind w:left="720" w:right="1828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438785</wp:posOffset>
            </wp:positionV>
            <wp:extent cx="5942965" cy="433324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3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per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Category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Listed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most</w:t>
      </w:r>
      <w:r>
        <w:rPr>
          <w:spacing w:val="-5"/>
          <w:sz w:val="22"/>
        </w:rPr>
        <w:t xml:space="preserve"> </w:t>
      </w:r>
      <w:r>
        <w:rPr>
          <w:sz w:val="22"/>
        </w:rPr>
        <w:t>purchased</w:t>
      </w:r>
      <w:r>
        <w:rPr>
          <w:spacing w:val="-5"/>
          <w:sz w:val="22"/>
        </w:rPr>
        <w:t xml:space="preserve"> </w:t>
      </w:r>
      <w:r>
        <w:rPr>
          <w:sz w:val="22"/>
        </w:rPr>
        <w:t>products</w:t>
      </w:r>
      <w:r>
        <w:rPr>
          <w:spacing w:val="-5"/>
          <w:sz w:val="22"/>
        </w:rPr>
        <w:t xml:space="preserve"> </w:t>
      </w:r>
      <w:r>
        <w:rPr>
          <w:sz w:val="22"/>
        </w:rPr>
        <w:t>within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each </w:t>
      </w:r>
      <w:r>
        <w:rPr>
          <w:spacing w:val="-2"/>
          <w:sz w:val="22"/>
        </w:rPr>
        <w:t>category.</w:t>
      </w:r>
    </w:p>
    <w:p w14:paraId="28654288">
      <w:pPr>
        <w:pStyle w:val="8"/>
        <w:numPr>
          <w:ilvl w:val="0"/>
          <w:numId w:val="3"/>
        </w:numPr>
        <w:tabs>
          <w:tab w:val="left" w:pos="718"/>
          <w:tab w:val="left" w:pos="720"/>
        </w:tabs>
        <w:spacing w:before="85" w:after="31" w:line="276" w:lineRule="auto"/>
        <w:ind w:left="720" w:right="118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Repeat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Buyers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Checked</w:t>
      </w:r>
      <w:r>
        <w:rPr>
          <w:spacing w:val="-4"/>
          <w:sz w:val="22"/>
        </w:rPr>
        <w:t xml:space="preserve"> </w:t>
      </w:r>
      <w:r>
        <w:rPr>
          <w:sz w:val="22"/>
        </w:rPr>
        <w:t>whether</w:t>
      </w:r>
      <w:r>
        <w:rPr>
          <w:spacing w:val="-4"/>
          <w:sz w:val="22"/>
        </w:rPr>
        <w:t xml:space="preserve"> </w:t>
      </w:r>
      <w:r>
        <w:rPr>
          <w:sz w:val="22"/>
        </w:rPr>
        <w:t>customers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&gt;5</w:t>
      </w:r>
      <w:r>
        <w:rPr>
          <w:spacing w:val="-4"/>
          <w:sz w:val="22"/>
        </w:rPr>
        <w:t xml:space="preserve"> </w:t>
      </w:r>
      <w:r>
        <w:rPr>
          <w:sz w:val="22"/>
        </w:rPr>
        <w:t>purchases</w:t>
      </w:r>
      <w:r>
        <w:rPr>
          <w:spacing w:val="-4"/>
          <w:sz w:val="22"/>
        </w:rPr>
        <w:t xml:space="preserve"> </w:t>
      </w:r>
      <w:r>
        <w:rPr>
          <w:sz w:val="22"/>
        </w:rPr>
        <w:t>are more likely to subscribe.</w:t>
      </w:r>
    </w:p>
    <w:p w14:paraId="401A810D">
      <w:pPr>
        <w:pStyle w:val="5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4114800" cy="118110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78D6">
      <w:pPr>
        <w:pStyle w:val="8"/>
        <w:numPr>
          <w:ilvl w:val="0"/>
          <w:numId w:val="3"/>
        </w:numPr>
        <w:tabs>
          <w:tab w:val="left" w:pos="717"/>
        </w:tabs>
        <w:spacing w:before="84" w:after="0" w:line="240" w:lineRule="auto"/>
        <w:ind w:left="717" w:right="0" w:hanging="357"/>
        <w:jc w:val="left"/>
        <w:rPr>
          <w:sz w:val="22"/>
        </w:rPr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Age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Group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Calculated</w:t>
      </w:r>
      <w:r>
        <w:rPr>
          <w:spacing w:val="-5"/>
          <w:sz w:val="22"/>
        </w:rPr>
        <w:t xml:space="preserve"> </w:t>
      </w:r>
      <w:r>
        <w:rPr>
          <w:sz w:val="22"/>
        </w:rPr>
        <w:t>total</w:t>
      </w:r>
      <w:r>
        <w:rPr>
          <w:spacing w:val="-5"/>
          <w:sz w:val="22"/>
        </w:rPr>
        <w:t xml:space="preserve"> </w:t>
      </w:r>
      <w:r>
        <w:rPr>
          <w:sz w:val="22"/>
        </w:rPr>
        <w:t>revenue</w:t>
      </w:r>
      <w:r>
        <w:rPr>
          <w:spacing w:val="-5"/>
          <w:sz w:val="22"/>
        </w:rPr>
        <w:t xml:space="preserve"> </w:t>
      </w:r>
      <w:r>
        <w:rPr>
          <w:sz w:val="22"/>
        </w:rPr>
        <w:t>contribution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each</w:t>
      </w:r>
      <w:r>
        <w:rPr>
          <w:spacing w:val="-5"/>
          <w:sz w:val="22"/>
        </w:rPr>
        <w:t xml:space="preserve"> </w:t>
      </w:r>
      <w:r>
        <w:rPr>
          <w:sz w:val="22"/>
        </w:rPr>
        <w:t>age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group.</w:t>
      </w:r>
    </w:p>
    <w:p w14:paraId="1664EDE9">
      <w:pPr>
        <w:pStyle w:val="8"/>
        <w:spacing w:after="0" w:line="240" w:lineRule="auto"/>
        <w:jc w:val="left"/>
        <w:rPr>
          <w:sz w:val="22"/>
        </w:rPr>
        <w:sectPr>
          <w:pgSz w:w="12240" w:h="15840"/>
          <w:pgMar w:top="1360" w:right="360" w:bottom="280" w:left="1440" w:header="720" w:footer="720" w:gutter="0"/>
          <w:cols w:space="720" w:num="1"/>
        </w:sectPr>
      </w:pPr>
    </w:p>
    <w:p w14:paraId="564CE2A5">
      <w:pPr>
        <w:pStyle w:val="5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3400425" cy="194310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D55A">
      <w:pPr>
        <w:pStyle w:val="5"/>
        <w:rPr>
          <w:sz w:val="28"/>
        </w:rPr>
      </w:pPr>
    </w:p>
    <w:p w14:paraId="3432D8A5">
      <w:pPr>
        <w:pStyle w:val="5"/>
        <w:spacing w:before="261"/>
        <w:rPr>
          <w:sz w:val="28"/>
        </w:rPr>
      </w:pPr>
    </w:p>
    <w:p w14:paraId="12E387BD">
      <w:pPr>
        <w:pStyle w:val="2"/>
        <w:numPr>
          <w:ilvl w:val="0"/>
          <w:numId w:val="1"/>
        </w:numPr>
        <w:tabs>
          <w:tab w:val="left" w:pos="381"/>
        </w:tabs>
        <w:spacing w:before="0" w:after="0" w:line="240" w:lineRule="auto"/>
        <w:ind w:left="381" w:right="0" w:hanging="309"/>
        <w:jc w:val="left"/>
      </w:pPr>
      <w:bookmarkStart w:id="3" w:name=" 5. Dashboard in Power BI 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5ACCF598">
      <w:pPr>
        <w:pStyle w:val="5"/>
        <w:spacing w:before="97"/>
        <w:rPr>
          <w:rFonts w:ascii="Arial"/>
          <w:b/>
          <w:sz w:val="28"/>
        </w:rPr>
      </w:pPr>
    </w:p>
    <w:p w14:paraId="116A9FF6">
      <w:pPr>
        <w:pStyle w:val="5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5C6C54EA">
      <w:pPr>
        <w:pStyle w:val="5"/>
        <w:spacing w:before="105"/>
        <w:rPr>
          <w:sz w:val="20"/>
        </w:rPr>
      </w:pPr>
      <w:r>
        <w:drawing>
          <wp:inline distT="0" distB="0" distL="114300" distR="114300">
            <wp:extent cx="6619240" cy="3622675"/>
            <wp:effectExtent l="0" t="0" r="10160" b="444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48954A43">
      <w:pPr>
        <w:pStyle w:val="5"/>
      </w:pPr>
    </w:p>
    <w:p w14:paraId="1046E127">
      <w:pPr>
        <w:pStyle w:val="5"/>
      </w:pPr>
    </w:p>
    <w:p w14:paraId="2E0ED84A">
      <w:pPr>
        <w:pStyle w:val="5"/>
        <w:spacing w:before="193"/>
      </w:pPr>
    </w:p>
    <w:p w14:paraId="2F49791D">
      <w:pPr>
        <w:pStyle w:val="2"/>
        <w:numPr>
          <w:ilvl w:val="0"/>
          <w:numId w:val="1"/>
        </w:numPr>
        <w:tabs>
          <w:tab w:val="left" w:pos="309"/>
        </w:tabs>
        <w:spacing w:before="0" w:after="0" w:line="240" w:lineRule="auto"/>
        <w:ind w:left="309" w:right="0" w:hanging="309"/>
        <w:jc w:val="left"/>
      </w:pPr>
      <w:bookmarkStart w:id="4" w:name="6. Business Recommendations 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694FB327">
      <w:pPr>
        <w:pStyle w:val="5"/>
        <w:spacing w:before="97"/>
        <w:rPr>
          <w:rFonts w:ascii="Arial"/>
          <w:b/>
          <w:sz w:val="28"/>
        </w:rPr>
      </w:pPr>
    </w:p>
    <w:p w14:paraId="6DFC3075">
      <w:pPr>
        <w:pStyle w:val="8"/>
        <w:numPr>
          <w:ilvl w:val="0"/>
          <w:numId w:val="4"/>
        </w:numPr>
        <w:tabs>
          <w:tab w:val="left" w:pos="719"/>
        </w:tabs>
        <w:spacing w:before="1" w:after="0" w:line="240" w:lineRule="auto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Boost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Promote</w:t>
      </w:r>
      <w:r>
        <w:rPr>
          <w:spacing w:val="-7"/>
          <w:sz w:val="22"/>
        </w:rPr>
        <w:t xml:space="preserve"> </w:t>
      </w:r>
      <w:r>
        <w:rPr>
          <w:sz w:val="22"/>
        </w:rPr>
        <w:t>exclusive</w:t>
      </w:r>
      <w:r>
        <w:rPr>
          <w:spacing w:val="-6"/>
          <w:sz w:val="22"/>
        </w:rPr>
        <w:t xml:space="preserve"> </w:t>
      </w:r>
      <w:r>
        <w:rPr>
          <w:sz w:val="22"/>
        </w:rPr>
        <w:t>benefits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subscribers.</w:t>
      </w:r>
    </w:p>
    <w:p w14:paraId="5FF7EC4C">
      <w:pPr>
        <w:pStyle w:val="8"/>
        <w:spacing w:after="0" w:line="240" w:lineRule="auto"/>
        <w:jc w:val="left"/>
        <w:rPr>
          <w:sz w:val="22"/>
        </w:rPr>
        <w:sectPr>
          <w:pgSz w:w="12240" w:h="15840"/>
          <w:pgMar w:top="1460" w:right="360" w:bottom="280" w:left="1440" w:header="720" w:footer="720" w:gutter="0"/>
          <w:cols w:space="720" w:num="1"/>
        </w:sectPr>
      </w:pPr>
    </w:p>
    <w:p w14:paraId="61332077">
      <w:pPr>
        <w:pStyle w:val="8"/>
        <w:numPr>
          <w:ilvl w:val="0"/>
          <w:numId w:val="4"/>
        </w:numPr>
        <w:tabs>
          <w:tab w:val="left" w:pos="720"/>
        </w:tabs>
        <w:spacing w:before="80" w:after="0" w:line="276" w:lineRule="auto"/>
        <w:ind w:left="720" w:right="145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Customer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Loyalty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Programs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Reward</w:t>
      </w:r>
      <w:r>
        <w:rPr>
          <w:spacing w:val="-4"/>
          <w:sz w:val="22"/>
        </w:rPr>
        <w:t xml:space="preserve"> </w:t>
      </w:r>
      <w:r>
        <w:rPr>
          <w:sz w:val="22"/>
        </w:rPr>
        <w:t>repeat</w:t>
      </w:r>
      <w:r>
        <w:rPr>
          <w:spacing w:val="-4"/>
          <w:sz w:val="22"/>
        </w:rPr>
        <w:t xml:space="preserve"> </w:t>
      </w:r>
      <w:r>
        <w:rPr>
          <w:sz w:val="22"/>
        </w:rPr>
        <w:t>buyers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move</w:t>
      </w:r>
      <w:r>
        <w:rPr>
          <w:spacing w:val="-4"/>
          <w:sz w:val="22"/>
        </w:rPr>
        <w:t xml:space="preserve"> </w:t>
      </w:r>
      <w:r>
        <w:rPr>
          <w:sz w:val="22"/>
        </w:rPr>
        <w:t>them</w:t>
      </w:r>
      <w:r>
        <w:rPr>
          <w:spacing w:val="-4"/>
          <w:sz w:val="22"/>
        </w:rPr>
        <w:t xml:space="preserve"> </w:t>
      </w:r>
      <w:r>
        <w:rPr>
          <w:sz w:val="22"/>
        </w:rPr>
        <w:t>into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“Loyal” </w:t>
      </w:r>
      <w:r>
        <w:rPr>
          <w:spacing w:val="-2"/>
          <w:sz w:val="22"/>
        </w:rPr>
        <w:t>segment.</w:t>
      </w:r>
    </w:p>
    <w:p w14:paraId="602A9F44">
      <w:pPr>
        <w:pStyle w:val="5"/>
        <w:spacing w:before="37"/>
      </w:pPr>
    </w:p>
    <w:p w14:paraId="3500A128">
      <w:pPr>
        <w:pStyle w:val="8"/>
        <w:numPr>
          <w:ilvl w:val="0"/>
          <w:numId w:val="4"/>
        </w:numPr>
        <w:tabs>
          <w:tab w:val="left" w:pos="719"/>
        </w:tabs>
        <w:spacing w:before="1" w:after="0" w:line="240" w:lineRule="auto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Review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Discount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Policy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Balance</w:t>
      </w:r>
      <w:r>
        <w:rPr>
          <w:spacing w:val="-6"/>
          <w:sz w:val="22"/>
        </w:rPr>
        <w:t xml:space="preserve"> </w:t>
      </w:r>
      <w:r>
        <w:rPr>
          <w:sz w:val="22"/>
        </w:rPr>
        <w:t>sales</w:t>
      </w:r>
      <w:r>
        <w:rPr>
          <w:spacing w:val="-5"/>
          <w:sz w:val="22"/>
        </w:rPr>
        <w:t xml:space="preserve"> </w:t>
      </w:r>
      <w:r>
        <w:rPr>
          <w:sz w:val="22"/>
        </w:rPr>
        <w:t>boosts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margin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control.</w:t>
      </w:r>
    </w:p>
    <w:p w14:paraId="5C7343E0">
      <w:pPr>
        <w:pStyle w:val="5"/>
        <w:spacing w:before="75"/>
      </w:pPr>
    </w:p>
    <w:p w14:paraId="0A2BF615">
      <w:pPr>
        <w:pStyle w:val="8"/>
        <w:numPr>
          <w:ilvl w:val="0"/>
          <w:numId w:val="4"/>
        </w:numPr>
        <w:tabs>
          <w:tab w:val="left" w:pos="719"/>
        </w:tabs>
        <w:spacing w:before="1" w:after="0" w:line="240" w:lineRule="auto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Product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Positioning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Highlight</w:t>
      </w:r>
      <w:r>
        <w:rPr>
          <w:spacing w:val="-7"/>
          <w:sz w:val="22"/>
        </w:rPr>
        <w:t xml:space="preserve"> </w:t>
      </w:r>
      <w:r>
        <w:rPr>
          <w:sz w:val="22"/>
        </w:rPr>
        <w:t>top-rated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best-selling</w:t>
      </w:r>
      <w:r>
        <w:rPr>
          <w:spacing w:val="-7"/>
          <w:sz w:val="22"/>
        </w:rPr>
        <w:t xml:space="preserve"> </w:t>
      </w:r>
      <w:r>
        <w:rPr>
          <w:sz w:val="22"/>
        </w:rPr>
        <w:t>products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campaigns.</w:t>
      </w:r>
    </w:p>
    <w:p w14:paraId="7E232A2F">
      <w:pPr>
        <w:pStyle w:val="5"/>
        <w:spacing w:before="75"/>
      </w:pPr>
    </w:p>
    <w:p w14:paraId="0EBFE9B4">
      <w:pPr>
        <w:pStyle w:val="8"/>
        <w:numPr>
          <w:ilvl w:val="0"/>
          <w:numId w:val="4"/>
        </w:numPr>
        <w:tabs>
          <w:tab w:val="left" w:pos="720"/>
        </w:tabs>
        <w:spacing w:before="0" w:after="0" w:line="276" w:lineRule="auto"/>
        <w:ind w:left="720" w:right="123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Targeted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Marketing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Focus</w:t>
      </w:r>
      <w:r>
        <w:rPr>
          <w:spacing w:val="-7"/>
          <w:sz w:val="22"/>
        </w:rPr>
        <w:t xml:space="preserve"> </w:t>
      </w:r>
      <w:r>
        <w:rPr>
          <w:sz w:val="22"/>
        </w:rPr>
        <w:t>efforts</w:t>
      </w:r>
      <w:r>
        <w:rPr>
          <w:spacing w:val="-7"/>
          <w:sz w:val="22"/>
        </w:rPr>
        <w:t xml:space="preserve"> </w:t>
      </w:r>
      <w:r>
        <w:rPr>
          <w:sz w:val="22"/>
        </w:rPr>
        <w:t>on</w:t>
      </w:r>
      <w:r>
        <w:rPr>
          <w:spacing w:val="-7"/>
          <w:sz w:val="22"/>
        </w:rPr>
        <w:t xml:space="preserve"> </w:t>
      </w:r>
      <w:r>
        <w:rPr>
          <w:sz w:val="22"/>
        </w:rPr>
        <w:t>high-revenue</w:t>
      </w:r>
      <w:r>
        <w:rPr>
          <w:spacing w:val="-7"/>
          <w:sz w:val="22"/>
        </w:rPr>
        <w:t xml:space="preserve"> </w:t>
      </w:r>
      <w:r>
        <w:rPr>
          <w:sz w:val="22"/>
        </w:rPr>
        <w:t>age</w:t>
      </w:r>
      <w:r>
        <w:rPr>
          <w:spacing w:val="-7"/>
          <w:sz w:val="22"/>
        </w:rPr>
        <w:t xml:space="preserve"> </w:t>
      </w:r>
      <w:r>
        <w:rPr>
          <w:sz w:val="22"/>
        </w:rPr>
        <w:t>groups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express-shipping </w:t>
      </w:r>
      <w:r>
        <w:rPr>
          <w:spacing w:val="-2"/>
          <w:sz w:val="22"/>
        </w:rPr>
        <w:t>users.</w:t>
      </w:r>
    </w:p>
    <w:sectPr>
      <w:pgSz w:w="12240" w:h="15840"/>
      <w:pgMar w:top="1360" w:right="36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entative="0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11" w:hanging="312"/>
        <w:jc w:val="right"/>
      </w:pPr>
      <w:rPr>
        <w:rFonts w:hint="default" w:ascii="Arial" w:hAnsi="Arial" w:eastAsia="Arial" w:cs="Arial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134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-"/>
      <w:lvlJc w:val="left"/>
      <w:pPr>
        <w:ind w:left="0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26D6A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09" w:hanging="309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0"/>
    </w:pPr>
    <w:rPr>
      <w:rFonts w:ascii="Arial MT" w:hAnsi="Arial MT" w:eastAsia="Arial MT" w:cs="Arial MT"/>
      <w:sz w:val="52"/>
      <w:szCs w:val="5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720" w:hanging="360"/>
    </w:pPr>
    <w:rPr>
      <w:rFonts w:ascii="Arial MT" w:hAnsi="Arial MT" w:eastAsia="Arial MT" w:cs="Arial MT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7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2026-02-11T22:23:00Z</dcterms:created>
  <dc:creator>keyus</dc:creator>
  <cp:lastModifiedBy>keyush kothari</cp:lastModifiedBy>
  <dcterms:modified xsi:type="dcterms:W3CDTF">2026-02-11T22:31:12Z</dcterms:modified>
  <dc:title>Customer Shopping Behavior Analysis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2026-02-11T00:00:00Z</vt:filetime>
  </property>
  <property fmtid="{D5CDD505-2E9C-101B-9397-08002B2CF9AE}" pid="5" name="KSOProductBuildVer">
    <vt:lpwstr>1033-12.2.0.23197</vt:lpwstr>
  </property>
  <property fmtid="{D5CDD505-2E9C-101B-9397-08002B2CF9AE}" pid="6" name="ICV">
    <vt:lpwstr>1BEDF12165D34CF988E16A79156C97CE_12</vt:lpwstr>
  </property>
</Properties>
</file>